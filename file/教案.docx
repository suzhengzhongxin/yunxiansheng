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D2D8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统编版道法民主相关 备课教学提纲+典型例题</w:t>
      </w:r>
    </w:p>
    <w:p w14:paraId="0C7CC72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一、逐课教学提纲（适配八年级下册/九年级上册，贴合课标+课堂教学逻辑）</w:t>
      </w:r>
      <w:bookmarkEnd w:id="0"/>
    </w:p>
    <w:p w14:paraId="1971979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（一）八年级下册 衔接内容：公民政治权利与基层民主（融入“公民权利”单元）</w:t>
      </w:r>
      <w:bookmarkEnd w:id="1"/>
    </w:p>
    <w:p w14:paraId="7E7DDB87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教学主题：政治权利与自由——民主参与的微观基础</w:t>
      </w:r>
      <w:bookmarkEnd w:id="2"/>
    </w:p>
    <w:p w14:paraId="3A66A9C0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1. 核心知识点</w:t>
      </w:r>
      <w:bookmarkEnd w:id="3"/>
    </w:p>
    <w:p w14:paraId="143A324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公民参与民主生活的</w:t>
      </w:r>
      <w:r>
        <w:rPr>
          <w:rFonts w:ascii="Arial" w:hAnsi="Arial" w:eastAsia="等线" w:cs="Arial"/>
          <w:b/>
          <w:sz w:val="22"/>
        </w:rPr>
        <w:t>权利基础</w:t>
      </w:r>
      <w:r>
        <w:rPr>
          <w:rFonts w:ascii="Arial" w:hAnsi="Arial" w:eastAsia="等线" w:cs="Arial"/>
          <w:sz w:val="22"/>
        </w:rPr>
        <w:t>：选举权和被选举权（公民的一项基本政治权利，是参与管理国家和社会的基础）、政治自由（言论、出版、集会等，保障公民充分表达意愿）、监督权（批评建议权、申诉控告权等，监督国家机关及工作人员）。</w:t>
      </w:r>
    </w:p>
    <w:p w14:paraId="5F50118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基层群众自治制度</w:t>
      </w:r>
      <w:r>
        <w:rPr>
          <w:rFonts w:ascii="Arial" w:hAnsi="Arial" w:eastAsia="等线" w:cs="Arial"/>
          <w:b/>
          <w:sz w:val="22"/>
        </w:rPr>
        <w:t>实践要点</w:t>
      </w:r>
      <w:r>
        <w:rPr>
          <w:rFonts w:ascii="Arial" w:hAnsi="Arial" w:eastAsia="等线" w:cs="Arial"/>
          <w:sz w:val="22"/>
        </w:rPr>
        <w:t>：① 自治主体：居民/村民；② 自治机构：居民委员会、村民委员会（直接选举产生，非国家机关）；③ 自治实践：通过居民/村民会议决策公共事务、办事公开制度保障知情权；④ 制度地位：社会主义民主政治建设的基础，全过程人民民主的微观体现。</w:t>
      </w:r>
    </w:p>
    <w:p w14:paraId="6F8ABD68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2. 教学重点</w:t>
      </w:r>
      <w:bookmarkEnd w:id="4"/>
    </w:p>
    <w:p w14:paraId="169D60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区分公民政治权利的内涵，理解基层自治“直接参与”的特点。</w:t>
      </w:r>
    </w:p>
    <w:p w14:paraId="191C51EC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3. 教学难点</w:t>
      </w:r>
      <w:bookmarkEnd w:id="5"/>
    </w:p>
    <w:p w14:paraId="08D041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辨析“基层群众自治组织”与“国家机关”的区别。</w:t>
      </w:r>
    </w:p>
    <w:p w14:paraId="55919F50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4. 课堂活动设计</w:t>
      </w:r>
      <w:bookmarkEnd w:id="6"/>
    </w:p>
    <w:p w14:paraId="52768A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模拟“村民会议”——围绕“小区公共绿地使用”展开讨论，体验基层民主决策。（</w:t>
      </w:r>
      <w:r>
        <w:rPr>
          <w:rFonts w:ascii="Arial" w:hAnsi="Arial" w:eastAsia="等线" w:cs="Arial"/>
          <w:b/>
          <w:sz w:val="22"/>
        </w:rPr>
        <w:t>考点标注</w:t>
      </w:r>
      <w:r>
        <w:rPr>
          <w:rFonts w:ascii="Arial" w:hAnsi="Arial" w:eastAsia="等线" w:cs="Arial"/>
          <w:sz w:val="22"/>
        </w:rPr>
        <w:t>：基层群众自治制度、民主协商、民主决策）</w:t>
      </w:r>
    </w:p>
    <w:p w14:paraId="46873AEC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补充教学案例+拓展活动（适配八年级下册，理解基层民主与公民权利）</w:t>
      </w:r>
      <w:bookmarkEnd w:id="7"/>
    </w:p>
    <w:p w14:paraId="29272235">
      <w:pPr>
        <w:spacing w:before="240" w:after="120" w:line="288" w:lineRule="auto"/>
        <w:ind w:left="0"/>
        <w:jc w:val="left"/>
        <w:outlineLvl w:val="4"/>
      </w:pPr>
      <w:bookmarkStart w:id="8" w:name="heading_8"/>
      <w:r>
        <w:rPr>
          <w:rFonts w:ascii="Arial" w:hAnsi="Arial" w:eastAsia="等线" w:cs="Arial"/>
          <w:b/>
          <w:sz w:val="24"/>
        </w:rPr>
        <w:t>一、教学案例（具象化基层民主，贴合居民/村民自治）</w:t>
      </w:r>
      <w:bookmarkEnd w:id="8"/>
    </w:p>
    <w:p w14:paraId="00F4F1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案例1：小区公共绿地改造民主实践（对应基层群众自治制度）（</w:t>
      </w:r>
      <w:r>
        <w:rPr>
          <w:rFonts w:ascii="Arial" w:hAnsi="Arial" w:eastAsia="等线" w:cs="Arial"/>
          <w:b/>
          <w:sz w:val="22"/>
        </w:rPr>
        <w:t>考点标注</w:t>
      </w:r>
      <w:r>
        <w:rPr>
          <w:rFonts w:ascii="Arial" w:hAnsi="Arial" w:eastAsia="等线" w:cs="Arial"/>
          <w:sz w:val="22"/>
        </w:rPr>
        <w:t>：基层群众自治制度、民主协商、民主决策、民主监督、人民当家作主的微观体现）</w:t>
      </w:r>
    </w:p>
    <w:p w14:paraId="5171E2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小区有一块闲置公共绿地，部分居民想改成健身区，部分居民想改成儿童游乐区，还有居民想保留绿地种植花草，争执不下。社区居委会得知后，没有直接决定，而是组织召开“居民议事会”，邀请所有利益相关居民参加，让大家充分发言、表达观点，还发放意见征集表，收集无法到场居民的建议。最终，结合多数居民意见，确定“分区改造”方案（一半健身区、一半绿地，增设小型儿童游乐设施），并公示改造方案、施工进度，接受居民监督。</w:t>
      </w:r>
    </w:p>
    <w:p w14:paraId="685A5A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案例解读（课堂引导提问）：① 这个案例中，“民主”体现在哪里？（众人的事情众人商量，居委会不独断）；② 居民通过什么方式参与民主？（民主协商、民主决策、民主监督）；③ 这体现了“人民当家作主”吗？（体现，居民作为社区的主人，自主决定身边的公共事务）。</w:t>
      </w:r>
    </w:p>
    <w:p w14:paraId="2E155A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案例2：校园民主权利实践（对应公民民主权利）（</w:t>
      </w:r>
      <w:r>
        <w:rPr>
          <w:rFonts w:ascii="Arial" w:hAnsi="Arial" w:eastAsia="等线" w:cs="Arial"/>
          <w:b/>
          <w:sz w:val="22"/>
        </w:rPr>
        <w:t>考点标注</w:t>
      </w:r>
      <w:r>
        <w:rPr>
          <w:rFonts w:ascii="Arial" w:hAnsi="Arial" w:eastAsia="等线" w:cs="Arial"/>
          <w:sz w:val="22"/>
        </w:rPr>
        <w:t>：公民的政治自由、民主决策、民主监督，人民当家作主的校园具象体现）</w:t>
      </w:r>
    </w:p>
    <w:p w14:paraId="61A041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校九年级（1）班，班主任计划修订班级卫生管理制度，原本想自己制定后直接执行，后来想起“校园民主”，便组织班会，让全班同学共同讨论。同学们纷纷发言，提出“分组值日、责任到人”“设立卫生监督岗”“每周评选卫生标兵”等建议，班主任认真记录，筛选合理建议，和同学们一起投票确定最终的卫生管理制度。制度实施后，有同学发现部分条款不合理，通过班级“建议箱”提交修改意见，班主任再次组织小组讨论，完善了制度。</w:t>
      </w:r>
    </w:p>
    <w:p w14:paraId="49CBB6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案例解读（课堂引导提问）：① 同学们参与班规修订，行使了什么民主权利？（政治自由、民主决策）；② 建议箱的设置，体现了哪种民主参与方式？（民主监督）；③ 这和“人民当家作主”有什么关联？（类比国家层面，我们作为班级的“主人”，参与班级事务决策，就是“班级里的小当家”，对应国家层面的人民当家作主）。</w:t>
      </w:r>
    </w:p>
    <w:p w14:paraId="22F865BA">
      <w:pPr>
        <w:spacing w:before="240" w:after="120" w:line="288" w:lineRule="auto"/>
        <w:ind w:left="0"/>
        <w:jc w:val="left"/>
        <w:outlineLvl w:val="4"/>
      </w:pPr>
      <w:bookmarkStart w:id="9" w:name="heading_9"/>
      <w:r>
        <w:rPr>
          <w:rFonts w:ascii="Arial" w:hAnsi="Arial" w:eastAsia="等线" w:cs="Arial"/>
          <w:b/>
          <w:sz w:val="24"/>
        </w:rPr>
        <w:t>二、课堂活动（可直接落地，时长15-20分钟）</w:t>
      </w:r>
      <w:bookmarkEnd w:id="9"/>
    </w:p>
    <w:p w14:paraId="509CDE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活动1：模拟“居民议事会”——聚焦“校园周边小吃摊管理”（</w:t>
      </w:r>
      <w:r>
        <w:rPr>
          <w:rFonts w:ascii="Arial" w:hAnsi="Arial" w:eastAsia="等线" w:cs="Arial"/>
          <w:b/>
          <w:sz w:val="22"/>
        </w:rPr>
        <w:t>考点标注</w:t>
      </w:r>
      <w:r>
        <w:rPr>
          <w:rFonts w:ascii="Arial" w:hAnsi="Arial" w:eastAsia="等线" w:cs="Arial"/>
          <w:sz w:val="22"/>
        </w:rPr>
        <w:t>：基层民主协商、民主决策、人民当家作主，公民民主参与的实践）</w:t>
      </w:r>
    </w:p>
    <w:p w14:paraId="5E92FE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活动准备：提前将学生分成4组，分别扮演“社区居委会工作人员”“小吃摊摊主”“学生代表”“居民代表”，准备简单的发言卡片。</w:t>
      </w:r>
    </w:p>
    <w:p w14:paraId="4BEFA5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活动流程：① 导入：校园周边小吃摊多，存在卫生差、占道经营、影响交通等问题，邀请各组代表围绕“如何规范小吃摊管理”发言；② 讨论：各组充分表达观点（学生代表想保留小吃摊但要规范卫生，摊主想正常经营，居委会想兼顾各方利益）；③ 决策：汇总各组合理建议，全体“议事代表”投票，确定最终管理方案（如“划定专门区域、要求摊主办理卫生许可证、定期检查、学生监督”）；④ 总结：引导学生体会“有事好商量”的民主真谛，理解基层民主中“人民当家作主”的具体体现。</w:t>
      </w:r>
    </w:p>
    <w:p w14:paraId="1F4FCB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活动2：“我的民主权利”分享会（</w:t>
      </w:r>
      <w:r>
        <w:rPr>
          <w:rFonts w:ascii="Arial" w:hAnsi="Arial" w:eastAsia="等线" w:cs="Arial"/>
          <w:b/>
          <w:sz w:val="22"/>
        </w:rPr>
        <w:t>考点标注</w:t>
      </w:r>
      <w:r>
        <w:rPr>
          <w:rFonts w:ascii="Arial" w:hAnsi="Arial" w:eastAsia="等线" w:cs="Arial"/>
          <w:sz w:val="22"/>
        </w:rPr>
        <w:t>：公民民主权利、民主形式，基层民主与校园民主的关联）</w:t>
      </w:r>
    </w:p>
    <w:p w14:paraId="1FD077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活动流程：① 提前布置作业：让学生观察自己身边的民主实践（校园、社区均可），记录1个自己或他人参与民主的场景（如投票选班干部、提建议、反映问题等）；② 课堂分享：邀请3-4名学生分享自己记录的场景，说明“这体现了哪种民主形式/民主权利”；③ 拓展提问：“如果遇到班级/社区事务，你会如何行使自己的民主权利？”，引导学生主动参与民主实践，理解公民权利与人民当家作主的关系。</w:t>
      </w:r>
    </w:p>
    <w:p w14:paraId="1CF5BFAB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（二）九年级上册 核心内容：第三课 追求民主价值（第二单元 民主与法治）</w:t>
      </w:r>
      <w:bookmarkEnd w:id="10"/>
    </w:p>
    <w:p w14:paraId="12204D33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3.1 生活在新型民主国家 教学提纲</w:t>
      </w:r>
      <w:bookmarkEnd w:id="11"/>
    </w:p>
    <w:p w14:paraId="3FD487BE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1. 教学目标</w:t>
      </w:r>
      <w:bookmarkEnd w:id="12"/>
    </w:p>
    <w:p w14:paraId="6B5C9B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理解我国民主的本质与特征，掌握我国民主制度体系，认同社会主义民主优势。</w:t>
      </w:r>
    </w:p>
    <w:p w14:paraId="7A9CBEE2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2. 核心知识点</w:t>
      </w:r>
      <w:bookmarkEnd w:id="13"/>
    </w:p>
    <w:p w14:paraId="0E964FF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民主的</w:t>
      </w:r>
      <w:r>
        <w:rPr>
          <w:rFonts w:ascii="Arial" w:hAnsi="Arial" w:eastAsia="等线" w:cs="Arial"/>
          <w:b/>
          <w:sz w:val="22"/>
        </w:rPr>
        <w:t>本质与属性</w:t>
      </w:r>
      <w:r>
        <w:rPr>
          <w:rFonts w:ascii="Arial" w:hAnsi="Arial" w:eastAsia="等线" w:cs="Arial"/>
          <w:sz w:val="22"/>
        </w:rPr>
        <w:t>：人民当家作主是社会主义民主政治的本质特征；全过程人民民主是社会主义民主政治的本质属性，是最广泛、最真实、最管用的民主（结合实例理解：广泛=主体广泛+权利广泛；真实=制度/法律/物质保障；管用=解决人民实际问题）。</w:t>
      </w:r>
    </w:p>
    <w:p w14:paraId="5C0A35A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民主的</w:t>
      </w:r>
      <w:r>
        <w:rPr>
          <w:rFonts w:ascii="Arial" w:hAnsi="Arial" w:eastAsia="等线" w:cs="Arial"/>
          <w:b/>
          <w:sz w:val="22"/>
        </w:rPr>
        <w:t>真谛与形式</w:t>
      </w:r>
      <w:r>
        <w:rPr>
          <w:rFonts w:ascii="Arial" w:hAnsi="Arial" w:eastAsia="等线" w:cs="Arial"/>
          <w:sz w:val="22"/>
        </w:rPr>
        <w:t>：真谛——有事好商量，众人的事情由众人商量；基本形式——选举民主（人民通过选举、投票行使权利）+ 协商民主（人民内部各方面在决策前和决策中充分协商，是我国社会主义民主的特有形式和独特优势）。</w:t>
      </w:r>
    </w:p>
    <w:p w14:paraId="49F6873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民主的</w:t>
      </w:r>
      <w:r>
        <w:rPr>
          <w:rFonts w:ascii="Arial" w:hAnsi="Arial" w:eastAsia="等线" w:cs="Arial"/>
          <w:b/>
          <w:sz w:val="22"/>
        </w:rPr>
        <w:t>制度保障</w:t>
      </w:r>
      <w:r>
        <w:rPr>
          <w:rFonts w:ascii="Arial" w:hAnsi="Arial" w:eastAsia="等线" w:cs="Arial"/>
          <w:sz w:val="22"/>
        </w:rPr>
        <w:t>：① 根本政治制度：人民代表大会制度（人民掌握国家政权的根本途径）；② 基本政治制度：中国共产党领导的多党合作和政治协商制度、民族区域自治制度、基层群众自治制度（与八年级下册衔接）。</w:t>
      </w:r>
    </w:p>
    <w:p w14:paraId="702B243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民主道路的</w:t>
      </w:r>
      <w:r>
        <w:rPr>
          <w:rFonts w:ascii="Arial" w:hAnsi="Arial" w:eastAsia="等线" w:cs="Arial"/>
          <w:b/>
          <w:sz w:val="22"/>
        </w:rPr>
        <w:t>选择依据</w:t>
      </w:r>
      <w:r>
        <w:rPr>
          <w:rFonts w:ascii="Arial" w:hAnsi="Arial" w:eastAsia="等线" w:cs="Arial"/>
          <w:sz w:val="22"/>
        </w:rPr>
        <w:t>：一个国家选择什么样的民主道路，取决于它的具体国情（结合我国历史与现实，对比西方民主，理解中国特色社会主义民主的必然性）。</w:t>
      </w:r>
    </w:p>
    <w:p w14:paraId="0BE9351E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3. 教学重点</w:t>
      </w:r>
      <w:bookmarkEnd w:id="14"/>
    </w:p>
    <w:p w14:paraId="1BB564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我国社会主义民主的三大特征、两大形式、制度体系。</w:t>
      </w:r>
    </w:p>
    <w:p w14:paraId="3ACAB83D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4. 教学难点</w:t>
      </w:r>
      <w:bookmarkEnd w:id="15"/>
    </w:p>
    <w:p w14:paraId="11CBF7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理解“全过程人民民主”的内涵，区分“民主形式”与“民主权利行使途径”。</w:t>
      </w:r>
    </w:p>
    <w:p w14:paraId="3C89691E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5. 课堂活动设计</w:t>
      </w:r>
      <w:bookmarkEnd w:id="16"/>
    </w:p>
    <w:p w14:paraId="4E881E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材料分析——结合“两会协商”“立法征求民意”实例，分析我国民主的“最真实、最管用”。（</w:t>
      </w:r>
      <w:r>
        <w:rPr>
          <w:rFonts w:ascii="Arial" w:hAnsi="Arial" w:eastAsia="等线" w:cs="Arial"/>
          <w:b/>
          <w:sz w:val="22"/>
        </w:rPr>
        <w:t>考点标注</w:t>
      </w:r>
      <w:r>
        <w:rPr>
          <w:rFonts w:ascii="Arial" w:hAnsi="Arial" w:eastAsia="等线" w:cs="Arial"/>
          <w:sz w:val="22"/>
        </w:rPr>
        <w:t>：全过程人民民主的特征、协商民主、民主决策、人民当家作主）</w:t>
      </w:r>
    </w:p>
    <w:p w14:paraId="6EC4C3D8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补充教学案例+拓展活动（适配九年级上册，理解民主本质、民主形式与人民当家作主）</w:t>
      </w:r>
      <w:bookmarkEnd w:id="17"/>
    </w:p>
    <w:p w14:paraId="258EE0F0">
      <w:pPr>
        <w:spacing w:before="240" w:after="120" w:line="288" w:lineRule="auto"/>
        <w:ind w:left="0"/>
        <w:jc w:val="left"/>
        <w:outlineLvl w:val="4"/>
      </w:pPr>
      <w:bookmarkStart w:id="18" w:name="heading_18"/>
      <w:r>
        <w:rPr>
          <w:rFonts w:ascii="Arial" w:hAnsi="Arial" w:eastAsia="等线" w:cs="Arial"/>
          <w:b/>
          <w:sz w:val="24"/>
        </w:rPr>
        <w:t>一、教学案例（贴合国家层面民主，具象化“全过程人民民主”）</w:t>
      </w:r>
      <w:bookmarkEnd w:id="18"/>
    </w:p>
    <w:p w14:paraId="327000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案例1：《未成年人保护法》修订中的民主实践（对应民主决策、最真实的民主）（</w:t>
      </w:r>
      <w:r>
        <w:rPr>
          <w:rFonts w:ascii="Arial" w:hAnsi="Arial" w:eastAsia="等线" w:cs="Arial"/>
          <w:b/>
          <w:sz w:val="22"/>
        </w:rPr>
        <w:t>考点标注</w:t>
      </w:r>
      <w:r>
        <w:rPr>
          <w:rFonts w:ascii="Arial" w:hAnsi="Arial" w:eastAsia="等线" w:cs="Arial"/>
          <w:sz w:val="22"/>
        </w:rPr>
        <w:t>：全过程人民民主的最广泛、最真实、最管用特征，民主决策，人民当家作主的国家层面体现）</w:t>
      </w:r>
    </w:p>
    <w:p w14:paraId="3A6651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国在修订《未成年人保护法》时，没有闭门造车，而是面向全社会公开征求意见，其中专门设置“未成年人意见征集通道”，邀请中小学生、家长、教师、律师等参与。期间，共收到社会各界意见10万余条，其中有2万多条来自未成年人，很多合理建议被纳入修订内容（如增设“网络保护”专章、明确校园欺凌的防控措施、保障未成年人的受教育权等）。修订后的法律，切实维护了未成年人的合法权益，真正体现了“为了人民、依靠人民”。</w:t>
      </w:r>
    </w:p>
    <w:p w14:paraId="2B65BB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案例解读（课堂引导提问）：① 国家修订法律时公开征求意见，体现了我国民主的什么特点？（最广泛、最真实、最管用）；② 未成年人提交意见，是在参与什么民主活动？（民主决策）；③ 这如何体现“人民当家作主”？（人民是国家的主人，能够通过合法途径，参与国家立法，让法律体现人民的意志和利益）。</w:t>
      </w:r>
    </w:p>
    <w:p w14:paraId="114B7B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案例2：两会中的协商民主（对应民主真谛、协商民主）（</w:t>
      </w:r>
      <w:r>
        <w:rPr>
          <w:rFonts w:ascii="Arial" w:hAnsi="Arial" w:eastAsia="等线" w:cs="Arial"/>
          <w:b/>
          <w:sz w:val="22"/>
        </w:rPr>
        <w:t>考点标注</w:t>
      </w:r>
      <w:r>
        <w:rPr>
          <w:rFonts w:ascii="Arial" w:hAnsi="Arial" w:eastAsia="等线" w:cs="Arial"/>
          <w:sz w:val="22"/>
        </w:rPr>
        <w:t>：民主真谛、协商民主的地位，人民代表大会制度、多党合作和政治协商制度，人民当家作主的实现途径）</w:t>
      </w:r>
    </w:p>
    <w:p w14:paraId="62197B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年全国两会期间，来自各行各业的人大代表、政协委员，带着人民的意见和建议，聚集在北京，围绕国家发展、民生保障（如教育、医疗、就业、养老）等重大问题，展开充分协商、讨论。比如，有政协委员提出“加强中小学生心理健康教育”的提案，相关部门认真研究，出台了一系列举措；有人大代表提出“完善农村养老服务”的建议，被纳入国家发展规划，逐步落地实施。</w:t>
      </w:r>
    </w:p>
    <w:p w14:paraId="4874E5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案例解读（课堂引导提问）：① 两会中的“协商讨论”，体现了民主的什么真谛？（有事好商量，众人的事情由众人商量）；② 这是我国民主的哪种形式？（协商民主，我国特有形式和独特优势）；③ 人大代表、政协委员代表人民发言，说明“人民当家作主”是如何实现的？（通过人民代表大会制度、多党合作和政治协商制度，让人民的意愿得到体现、利益得到保障）。</w:t>
      </w:r>
    </w:p>
    <w:p w14:paraId="2161F1FB">
      <w:pPr>
        <w:spacing w:before="300" w:after="120" w:line="288" w:lineRule="auto"/>
        <w:ind w:left="0"/>
        <w:jc w:val="left"/>
        <w:outlineLvl w:val="2"/>
      </w:pPr>
      <w:bookmarkStart w:id="19" w:name="heading_20"/>
      <w:r>
        <w:rPr>
          <w:rFonts w:ascii="Arial" w:hAnsi="Arial" w:eastAsia="等线" w:cs="Arial"/>
          <w:b/>
          <w:sz w:val="30"/>
        </w:rPr>
        <w:t>3.2 参与民主生活 教学提纲</w:t>
      </w:r>
      <w:bookmarkEnd w:id="19"/>
    </w:p>
    <w:p w14:paraId="02911508">
      <w:pPr>
        <w:spacing w:before="260" w:after="120" w:line="288" w:lineRule="auto"/>
        <w:ind w:left="0"/>
        <w:jc w:val="left"/>
        <w:outlineLvl w:val="3"/>
      </w:pPr>
      <w:bookmarkStart w:id="20" w:name="heading_21"/>
      <w:r>
        <w:rPr>
          <w:rFonts w:ascii="Arial" w:hAnsi="Arial" w:eastAsia="等线" w:cs="Arial"/>
          <w:b/>
          <w:sz w:val="28"/>
        </w:rPr>
        <w:t>1. 教学目标</w:t>
      </w:r>
      <w:bookmarkEnd w:id="20"/>
    </w:p>
    <w:p w14:paraId="47141F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掌握公民行使民主权利的途径，学会依法参与民主生活，提升民主意识。</w:t>
      </w:r>
    </w:p>
    <w:p w14:paraId="0341C2BC">
      <w:pPr>
        <w:spacing w:before="260" w:after="120" w:line="288" w:lineRule="auto"/>
        <w:ind w:left="0"/>
        <w:jc w:val="left"/>
        <w:outlineLvl w:val="3"/>
      </w:pPr>
      <w:bookmarkStart w:id="21" w:name="heading_22"/>
      <w:r>
        <w:rPr>
          <w:rFonts w:ascii="Arial" w:hAnsi="Arial" w:eastAsia="等线" w:cs="Arial"/>
          <w:b/>
          <w:sz w:val="28"/>
        </w:rPr>
        <w:t>2. 核心知识点</w:t>
      </w:r>
      <w:bookmarkEnd w:id="21"/>
    </w:p>
    <w:p w14:paraId="0CD0935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公民行使民主权利的</w:t>
      </w:r>
      <w:r>
        <w:rPr>
          <w:rFonts w:ascii="Arial" w:hAnsi="Arial" w:eastAsia="等线" w:cs="Arial"/>
          <w:b/>
          <w:sz w:val="22"/>
        </w:rPr>
        <w:t>三大核心途径</w:t>
      </w:r>
      <w:r>
        <w:rPr>
          <w:rFonts w:ascii="Arial" w:hAnsi="Arial" w:eastAsia="等线" w:cs="Arial"/>
          <w:sz w:val="22"/>
        </w:rPr>
        <w:t>：① 民主选举：人民实现民主权利的重要形式，遵循公开、公平、公正原则，分为直接选举和间接选举；② 民主决策：保障人民利益得到充分实现的有效方式，常见制度——社情民意反映制度、专家咨询制度、重大事项社会公示制度、社会听证制度；③ 民主监督：参与民主生活、行使监督权的具体体现，意义——督促国家机关及工作人员依法行政、改进工作，维护公民合法权益，预防腐败。</w:t>
      </w:r>
    </w:p>
    <w:p w14:paraId="0E287A4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增强民主意识的</w:t>
      </w:r>
      <w:r>
        <w:rPr>
          <w:rFonts w:ascii="Arial" w:hAnsi="Arial" w:eastAsia="等线" w:cs="Arial"/>
          <w:b/>
          <w:sz w:val="22"/>
        </w:rPr>
        <w:t>要求</w:t>
      </w:r>
      <w:r>
        <w:rPr>
          <w:rFonts w:ascii="Arial" w:hAnsi="Arial" w:eastAsia="等线" w:cs="Arial"/>
          <w:sz w:val="22"/>
        </w:rPr>
        <w:t>：① 思想上：自觉遵守宪法，始终按照宪法原则和精神参与民主生活；② 行动上：不断积累民主知识，形成尊重、宽容、批判和协商的民主态度；③ 实践上：依法参与公共事务，在实践中逐步提升民主参与能力。</w:t>
      </w:r>
    </w:p>
    <w:p w14:paraId="4E932C3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依法参与民主生活的</w:t>
      </w:r>
      <w:r>
        <w:rPr>
          <w:rFonts w:ascii="Arial" w:hAnsi="Arial" w:eastAsia="等线" w:cs="Arial"/>
          <w:b/>
          <w:sz w:val="22"/>
        </w:rPr>
        <w:t>原则</w:t>
      </w:r>
      <w:r>
        <w:rPr>
          <w:rFonts w:ascii="Arial" w:hAnsi="Arial" w:eastAsia="等线" w:cs="Arial"/>
          <w:sz w:val="22"/>
        </w:rPr>
        <w:t>：有序参与、合法依规、实事求是。</w:t>
      </w:r>
    </w:p>
    <w:p w14:paraId="1E3B3D57">
      <w:pPr>
        <w:spacing w:before="260" w:after="120" w:line="288" w:lineRule="auto"/>
        <w:ind w:left="0"/>
        <w:jc w:val="left"/>
        <w:outlineLvl w:val="3"/>
      </w:pPr>
      <w:bookmarkStart w:id="22" w:name="heading_23"/>
      <w:r>
        <w:rPr>
          <w:rFonts w:ascii="Arial" w:hAnsi="Arial" w:eastAsia="等线" w:cs="Arial"/>
          <w:b/>
          <w:sz w:val="28"/>
        </w:rPr>
        <w:t>3. 教学重点</w:t>
      </w:r>
      <w:bookmarkEnd w:id="22"/>
    </w:p>
    <w:p w14:paraId="517C69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公民行使民主权利的三大途径及具体要求。</w:t>
      </w:r>
    </w:p>
    <w:p w14:paraId="33DBA99B">
      <w:pPr>
        <w:spacing w:before="260" w:after="120" w:line="288" w:lineRule="auto"/>
        <w:ind w:left="0"/>
        <w:jc w:val="left"/>
        <w:outlineLvl w:val="3"/>
      </w:pPr>
      <w:bookmarkStart w:id="23" w:name="heading_24"/>
      <w:r>
        <w:rPr>
          <w:rFonts w:ascii="Arial" w:hAnsi="Arial" w:eastAsia="等线" w:cs="Arial"/>
          <w:b/>
          <w:sz w:val="28"/>
        </w:rPr>
        <w:t>4. 教学难点</w:t>
      </w:r>
      <w:bookmarkEnd w:id="23"/>
    </w:p>
    <w:p w14:paraId="35718B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结合实际情境，选择正确的民主参与方式。</w:t>
      </w:r>
    </w:p>
    <w:p w14:paraId="38BAB42D">
      <w:pPr>
        <w:spacing w:before="260" w:after="120" w:line="288" w:lineRule="auto"/>
        <w:ind w:left="0"/>
        <w:jc w:val="left"/>
        <w:outlineLvl w:val="3"/>
      </w:pPr>
      <w:bookmarkStart w:id="24" w:name="heading_25"/>
      <w:r>
        <w:rPr>
          <w:rFonts w:ascii="Arial" w:hAnsi="Arial" w:eastAsia="等线" w:cs="Arial"/>
          <w:b/>
          <w:sz w:val="28"/>
        </w:rPr>
        <w:t>5. 课堂活动设计</w:t>
      </w:r>
      <w:bookmarkEnd w:id="24"/>
    </w:p>
    <w:p w14:paraId="1369D1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情境探究——面对“学校周边交通拥堵”问题，设计合理的民主参与方案（涉及民主决策、民主监督等环节）。（</w:t>
      </w:r>
      <w:r>
        <w:rPr>
          <w:rFonts w:ascii="Arial" w:hAnsi="Arial" w:eastAsia="等线" w:cs="Arial"/>
          <w:b/>
          <w:sz w:val="22"/>
        </w:rPr>
        <w:t>考点标注</w:t>
      </w:r>
      <w:r>
        <w:rPr>
          <w:rFonts w:ascii="Arial" w:hAnsi="Arial" w:eastAsia="等线" w:cs="Arial"/>
          <w:sz w:val="22"/>
        </w:rPr>
        <w:t>：公民行使民主权利的途径、民主决策、民主监督，依法参与民主生活的原则）</w:t>
      </w:r>
    </w:p>
    <w:p w14:paraId="1C9E9FAD">
      <w:pPr>
        <w:spacing w:before="260" w:after="120" w:line="288" w:lineRule="auto"/>
        <w:ind w:left="0"/>
        <w:jc w:val="left"/>
        <w:outlineLvl w:val="3"/>
      </w:pPr>
      <w:bookmarkStart w:id="25" w:name="heading_26"/>
      <w:r>
        <w:rPr>
          <w:rFonts w:ascii="Arial" w:hAnsi="Arial" w:eastAsia="等线" w:cs="Arial"/>
          <w:b/>
          <w:sz w:val="28"/>
        </w:rPr>
        <w:t>补充教学案例+拓展活动（适配九年级上册，强化民主参与，深化人民当家作主认知）</w:t>
      </w:r>
      <w:bookmarkEnd w:id="25"/>
    </w:p>
    <w:p w14:paraId="1F8EA5B8">
      <w:pPr>
        <w:spacing w:before="240" w:after="120" w:line="288" w:lineRule="auto"/>
        <w:ind w:left="0"/>
        <w:jc w:val="left"/>
        <w:outlineLvl w:val="4"/>
      </w:pPr>
      <w:bookmarkStart w:id="26" w:name="heading_27"/>
      <w:r>
        <w:rPr>
          <w:rFonts w:ascii="Arial" w:hAnsi="Arial" w:eastAsia="等线" w:cs="Arial"/>
          <w:b/>
          <w:sz w:val="24"/>
        </w:rPr>
        <w:t>一、教学案例（民主参与实践，体现“人民当家作主”的主动性）</w:t>
      </w:r>
      <w:bookmarkEnd w:id="26"/>
    </w:p>
    <w:p w14:paraId="5D4DD2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案例：学生参与“校园周边交通治理”的民主实践（对应民主决策、民主监督）（</w:t>
      </w:r>
      <w:r>
        <w:rPr>
          <w:rFonts w:ascii="Arial" w:hAnsi="Arial" w:eastAsia="等线" w:cs="Arial"/>
          <w:b/>
          <w:sz w:val="22"/>
        </w:rPr>
        <w:t>考点标注</w:t>
      </w:r>
      <w:r>
        <w:rPr>
          <w:rFonts w:ascii="Arial" w:hAnsi="Arial" w:eastAsia="等线" w:cs="Arial"/>
          <w:sz w:val="22"/>
        </w:rPr>
        <w:t>：民主决策、民主监督，公民依法参与民主生活，青少年践行人民当家作主的要求）</w:t>
      </w:r>
    </w:p>
    <w:p w14:paraId="3BDD39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市某初中校门口，上下学高峰期交通混乱，电动车、汽车乱停乱放，学生过马路安全隐患大。该校九年级学生发现后，没有等待政府、学校单方面解决，而是主动行动：成立“交通调研小组”，分组记录交通混乱的具体时间、隐患点，拍摄照片视频，收集全校师生、家长的建议，整理成《校园周边交通隐患及整改建议》书面材料；随后，选派学生代表，带着材料向当地交警大队、教育局提交建议，还通过政务微信留言板补充反馈；之后，学生们定期拨打政务热线，询问整改进度，监督相关部门落实举措；最终，交警大队在学校门口设置了红绿灯、减速带，划定了学生专用过街通道，教育局协调学校调整上下学时间，缓解了交通拥堵，保障了学生安全。</w:t>
      </w:r>
    </w:p>
    <w:p w14:paraId="58DACCC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6"/>
        </w:rPr>
      </w:pPr>
      <w:r>
        <w:rPr>
          <w:rFonts w:ascii="Arial" w:hAnsi="Arial" w:eastAsia="等线" w:cs="Arial"/>
          <w:sz w:val="22"/>
        </w:rPr>
        <w:t>案例解读（课堂引导提问）：① 学生们通过哪些方式参与民主生活？（民主决策、民主监督）；② 学生们的行动，体现了“人民当家作主”的什么内涵？（人民不仅是民主的受益者，更是民主的参与者、推动者，主动行使民主权利，维护自身和集体利益）；③ 这说明，青少年如何践行“人民当家作主”？（从身边事做起，依法参与公共事务，主动行使民主权利）。</w:t>
      </w:r>
      <w:bookmarkStart w:id="27" w:name="heading_29"/>
    </w:p>
    <w:p w14:paraId="75139F43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773969CB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1B8B85C4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0B06644D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5B2F7456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72A9B576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4D9E4686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33B5B5B5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45E47486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核心考点速记（易混易错）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70B5D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CC2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核心概念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06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正确表述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00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常见误区</w:t>
            </w:r>
          </w:p>
        </w:tc>
      </w:tr>
      <w:tr w14:paraId="3C6B3D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28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本质属性 vs 本质特征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C1D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全过程人民民主是本质属性；人民当家作主是本质特征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A94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混淆两者概念</w:t>
            </w:r>
          </w:p>
        </w:tc>
      </w:tr>
      <w:tr w14:paraId="66E085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3DA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民主形式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8D5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选举民主 + 协商民主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0F8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与“民主选举/协商”（权利途径）混淆</w:t>
            </w:r>
          </w:p>
        </w:tc>
      </w:tr>
      <w:tr w14:paraId="3AAB99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DA9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协商民主地位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B8F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特有形式与独特优势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9DD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误等同其他民主形式</w:t>
            </w:r>
          </w:p>
        </w:tc>
      </w:tr>
      <w:tr w14:paraId="7A1C48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8CE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基层民主地位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0F0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社会主义民主政治建设的基础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AD7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误视为非核心制度</w:t>
            </w:r>
          </w:p>
        </w:tc>
      </w:tr>
      <w:tr w14:paraId="717CF5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9F5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民主 vs 人民当家作主 vs 全过程人民民主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65D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highlight w:val="green"/>
              </w:rPr>
              <w:t>1. 民主：广义完整体系（含本质、形式、制度等）；2. 人民当家作主：核心本质、根本目的；3. 全过程人民民主：本质属性、实现路径；三者密不可分，互不等同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C0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混淆三者概念；2. 认为三者等同；3. 忽略三者“体系-核心-路径”的关系</w:t>
            </w:r>
          </w:p>
        </w:tc>
      </w:tr>
    </w:tbl>
    <w:p w14:paraId="7DB881BB">
      <w:pPr>
        <w:spacing w:before="320" w:after="120" w:line="288" w:lineRule="auto"/>
        <w:ind w:left="0"/>
        <w:jc w:val="left"/>
        <w:outlineLvl w:val="1"/>
      </w:pPr>
      <w:bookmarkStart w:id="28" w:name="heading_30"/>
      <w:r>
        <w:rPr>
          <w:rFonts w:ascii="Arial" w:hAnsi="Arial" w:eastAsia="等线" w:cs="Arial"/>
          <w:b/>
          <w:sz w:val="32"/>
        </w:rPr>
        <w:t>易混点课堂强调短句（简洁好记，直接口述）</w:t>
      </w:r>
      <w:bookmarkEnd w:id="28"/>
    </w:p>
    <w:p w14:paraId="02613E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本质属性≠本质特征：全过程人民民主是属性，人民当家作主是特征</w:t>
      </w:r>
    </w:p>
    <w:p w14:paraId="1D89B4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民主形式只有两种：选举民主、协商民主（不混淆民主权利途径）</w:t>
      </w:r>
    </w:p>
    <w:p w14:paraId="5D952E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协商民主地位：我国民主的特有形式、独特优势</w:t>
      </w:r>
    </w:p>
    <w:p w14:paraId="726E0D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基层民主地位：社会主义民主政治建设的基础</w:t>
      </w:r>
    </w:p>
    <w:p w14:paraId="542326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 民主≠人民当家作主：民主是完整体系，人民当家作主是核心本质（前者包含后者，不等同）</w:t>
      </w:r>
    </w:p>
    <w:p w14:paraId="2CBC32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 三者区分记清楚：民主是体系，人民当家作主是核心，全过程人民民主是属性+路径</w:t>
      </w:r>
    </w:p>
    <w:p w14:paraId="42F3F7E5">
      <w:pPr>
        <w:spacing w:before="380" w:after="140" w:line="288" w:lineRule="auto"/>
        <w:ind w:left="0"/>
        <w:jc w:val="left"/>
        <w:outlineLvl w:val="0"/>
      </w:pPr>
      <w:bookmarkStart w:id="29" w:name="heading_31"/>
      <w:r>
        <w:rPr>
          <w:rFonts w:ascii="Arial" w:hAnsi="Arial" w:eastAsia="等线" w:cs="Arial"/>
          <w:b/>
          <w:sz w:val="36"/>
        </w:rPr>
        <w:t>二、典型例题（3类题型，适配中考题型要求，含答案+解析）</w:t>
      </w:r>
      <w:bookmarkEnd w:id="29"/>
    </w:p>
    <w:p w14:paraId="5C55DF02">
      <w:pPr>
        <w:spacing w:before="320" w:after="120" w:line="288" w:lineRule="auto"/>
        <w:ind w:left="0"/>
        <w:jc w:val="left"/>
        <w:outlineLvl w:val="1"/>
      </w:pPr>
      <w:bookmarkStart w:id="30" w:name="heading_32"/>
      <w:r>
        <w:rPr>
          <w:rFonts w:ascii="Arial" w:hAnsi="Arial" w:eastAsia="等线" w:cs="Arial"/>
          <w:b/>
          <w:sz w:val="32"/>
        </w:rPr>
        <w:t>题型一：单项选择题（基础巩固，考查核心概念辨析）</w:t>
      </w:r>
      <w:bookmarkEnd w:id="30"/>
    </w:p>
    <w:p w14:paraId="482391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社会主义民主政治的本质特征是（）（</w:t>
      </w:r>
      <w:r>
        <w:rPr>
          <w:rFonts w:ascii="Arial" w:hAnsi="Arial" w:eastAsia="等线" w:cs="Arial"/>
          <w:b/>
          <w:sz w:val="22"/>
        </w:rPr>
        <w:t>考点标注</w:t>
      </w:r>
      <w:r>
        <w:rPr>
          <w:rFonts w:ascii="Arial" w:hAnsi="Arial" w:eastAsia="等线" w:cs="Arial"/>
          <w:sz w:val="22"/>
        </w:rPr>
        <w:t>：民主的本质特征）</w:t>
      </w:r>
    </w:p>
    <w:p w14:paraId="5C9C8B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全过程人民民主 B. 人民当家作主 C. 协商民主 D. 选举民主</w:t>
      </w:r>
    </w:p>
    <w:p w14:paraId="56DEEB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25E4A4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解析：本题考查核心概念区分，</w:t>
      </w:r>
      <w:r>
        <w:rPr>
          <w:rFonts w:ascii="Arial" w:hAnsi="Arial" w:eastAsia="等线" w:cs="Arial"/>
          <w:b/>
          <w:sz w:val="22"/>
        </w:rPr>
        <w:t>人民当家作主</w:t>
      </w:r>
      <w:r>
        <w:rPr>
          <w:rFonts w:ascii="Arial" w:hAnsi="Arial" w:eastAsia="等线" w:cs="Arial"/>
          <w:sz w:val="22"/>
        </w:rPr>
        <w:t>是社会主义民主政治的本质特征；全过程人民民主是本质属性；选举民主和协商民主是我国社会主义民主的两种形式。</w:t>
      </w:r>
    </w:p>
    <w:p w14:paraId="1BF87C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某社区通过居民会议投票表决，确定了老旧小区改造方案。这一做法体现的公民参与民主生活的途径是（）（</w:t>
      </w:r>
      <w:r>
        <w:rPr>
          <w:rFonts w:ascii="Arial" w:hAnsi="Arial" w:eastAsia="等线" w:cs="Arial"/>
          <w:b/>
          <w:sz w:val="22"/>
        </w:rPr>
        <w:t>考点标注</w:t>
      </w:r>
      <w:r>
        <w:rPr>
          <w:rFonts w:ascii="Arial" w:hAnsi="Arial" w:eastAsia="等线" w:cs="Arial"/>
          <w:sz w:val="22"/>
        </w:rPr>
        <w:t>：公民行使民主权利的途径——民主决策）</w:t>
      </w:r>
    </w:p>
    <w:p w14:paraId="1E061C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民主选举 B. 民主决策 C. 民主监督 D. 民主管理</w:t>
      </w:r>
    </w:p>
    <w:p w14:paraId="4C4FB9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542B8E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解析：居民会议投票决定公共事务，属于</w:t>
      </w:r>
      <w:r>
        <w:rPr>
          <w:rFonts w:ascii="Arial" w:hAnsi="Arial" w:eastAsia="等线" w:cs="Arial"/>
          <w:b/>
          <w:sz w:val="22"/>
        </w:rPr>
        <w:t>民主决策</w:t>
      </w:r>
      <w:r>
        <w:rPr>
          <w:rFonts w:ascii="Arial" w:hAnsi="Arial" w:eastAsia="等线" w:cs="Arial"/>
          <w:sz w:val="22"/>
        </w:rPr>
        <w:t>中的社情民意反映制度，体现“众人的事情由众人商量”；民主管理主要体现在基层自治的日常管理中，本题核心是“决策方案”，故选B。</w:t>
      </w:r>
    </w:p>
    <w:p w14:paraId="0BEBCE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下列对基层群众自治制度的认识，正确的是（）（</w:t>
      </w:r>
      <w:r>
        <w:rPr>
          <w:rFonts w:ascii="Arial" w:hAnsi="Arial" w:eastAsia="等线" w:cs="Arial"/>
          <w:b/>
          <w:sz w:val="22"/>
        </w:rPr>
        <w:t>考点标注</w:t>
      </w:r>
      <w:r>
        <w:rPr>
          <w:rFonts w:ascii="Arial" w:hAnsi="Arial" w:eastAsia="等线" w:cs="Arial"/>
          <w:sz w:val="22"/>
        </w:rPr>
        <w:t>：基层群众自治制度的内涵与地位）</w:t>
      </w:r>
    </w:p>
    <w:p w14:paraId="09C99B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基层群众自治组织是国家基层行政机关</w:t>
      </w:r>
    </w:p>
    <w:p w14:paraId="2BA996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居民委员会成员由上级政府任命产生</w:t>
      </w:r>
    </w:p>
    <w:p w14:paraId="7ECF78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它是社会主义民主政治建设的基础</w:t>
      </w:r>
    </w:p>
    <w:p w14:paraId="6F37C7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村民会议是我国的根本政治制度</w:t>
      </w:r>
    </w:p>
    <w:p w14:paraId="34105B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63C385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解析：A错误，基层群众自治组织（居委会/村委会）是非国家机关，不属于行政机关；B错误，居委会/村委会成员由</w:t>
      </w:r>
      <w:r>
        <w:rPr>
          <w:rFonts w:ascii="Arial" w:hAnsi="Arial" w:eastAsia="等线" w:cs="Arial"/>
          <w:b/>
          <w:sz w:val="22"/>
        </w:rPr>
        <w:t>居民/村民直接选举</w:t>
      </w:r>
      <w:r>
        <w:rPr>
          <w:rFonts w:ascii="Arial" w:hAnsi="Arial" w:eastAsia="等线" w:cs="Arial"/>
          <w:sz w:val="22"/>
        </w:rPr>
        <w:t>产生；D错误，我国根本政治制度是人民代表大会制度。</w:t>
      </w:r>
    </w:p>
    <w:p w14:paraId="0D889540">
      <w:pPr>
        <w:spacing w:before="320" w:after="120" w:line="288" w:lineRule="auto"/>
        <w:ind w:left="0"/>
        <w:jc w:val="left"/>
        <w:outlineLvl w:val="1"/>
      </w:pPr>
      <w:bookmarkStart w:id="31" w:name="heading_33"/>
      <w:r>
        <w:rPr>
          <w:rFonts w:ascii="Arial" w:hAnsi="Arial" w:eastAsia="等线" w:cs="Arial"/>
          <w:b/>
          <w:sz w:val="32"/>
        </w:rPr>
        <w:t>题型二：材料分析题（能力提升，考查知识运用与材料解读）</w:t>
      </w:r>
      <w:bookmarkEnd w:id="31"/>
    </w:p>
    <w:p w14:paraId="781FE66E">
      <w:pPr>
        <w:spacing w:before="300" w:after="120" w:line="288" w:lineRule="auto"/>
        <w:ind w:left="0"/>
        <w:jc w:val="left"/>
        <w:outlineLvl w:val="2"/>
      </w:pPr>
      <w:bookmarkStart w:id="32" w:name="heading_34"/>
      <w:r>
        <w:rPr>
          <w:rFonts w:ascii="Arial" w:hAnsi="Arial" w:eastAsia="等线" w:cs="Arial"/>
          <w:b/>
          <w:sz w:val="30"/>
        </w:rPr>
        <w:t>材料</w:t>
      </w:r>
      <w:bookmarkEnd w:id="32"/>
    </w:p>
    <w:p w14:paraId="3D7193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，某市政府就“城市公共停车场建设规划”向社会公开征求意见。市民可通过市政府官网留言板、政务微信公众号、线下座谈会等多种方式，提出自己的意见和建议。市政府对收集到的有效意见进行梳理汇总，其中有80%的合理建议被纳入最终规划方案。此外，该市市民还可以通过“12345”政务服务热线，对停车场建设过程中的施工扰民、进度缓慢等问题进行投诉举报，相关部门会及时核查并反馈处理结果。</w:t>
      </w:r>
    </w:p>
    <w:p w14:paraId="354C9708">
      <w:pPr>
        <w:spacing w:before="300" w:after="120" w:line="288" w:lineRule="auto"/>
        <w:ind w:left="0"/>
        <w:jc w:val="left"/>
        <w:outlineLvl w:val="2"/>
      </w:pPr>
      <w:bookmarkStart w:id="33" w:name="heading_35"/>
      <w:r>
        <w:rPr>
          <w:rFonts w:ascii="Arial" w:hAnsi="Arial" w:eastAsia="等线" w:cs="Arial"/>
          <w:b/>
          <w:sz w:val="30"/>
        </w:rPr>
        <w:t>问题</w:t>
      </w:r>
      <w:bookmarkEnd w:id="33"/>
    </w:p>
    <w:p w14:paraId="34A9EB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结合材料，运用“参与民主生活”的相关知识，分析该市市民是如何参与民主生活的？并说明该市做法的意义。（</w:t>
      </w:r>
      <w:r>
        <w:rPr>
          <w:rFonts w:ascii="Arial" w:hAnsi="Arial" w:eastAsia="等线" w:cs="Arial"/>
          <w:b/>
          <w:sz w:val="22"/>
        </w:rPr>
        <w:t>考点标注</w:t>
      </w:r>
      <w:r>
        <w:rPr>
          <w:rFonts w:ascii="Arial" w:hAnsi="Arial" w:eastAsia="等线" w:cs="Arial"/>
          <w:sz w:val="22"/>
        </w:rPr>
        <w:t>：公民行使民主权利的途径、民主决策、民主监督，民主参与的意义）</w:t>
      </w:r>
    </w:p>
    <w:p w14:paraId="65812924">
      <w:pPr>
        <w:spacing w:before="300" w:after="120" w:line="288" w:lineRule="auto"/>
        <w:ind w:left="0"/>
        <w:jc w:val="left"/>
        <w:outlineLvl w:val="2"/>
      </w:pPr>
      <w:bookmarkStart w:id="34" w:name="heading_36"/>
      <w:r>
        <w:rPr>
          <w:rFonts w:ascii="Arial" w:hAnsi="Arial" w:eastAsia="等线" w:cs="Arial"/>
          <w:b/>
          <w:sz w:val="30"/>
        </w:rPr>
        <w:t>答案+解析</w:t>
      </w:r>
      <w:bookmarkEnd w:id="34"/>
    </w:p>
    <w:p w14:paraId="387E40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市民参与民主生活的方式：</w:t>
      </w:r>
    </w:p>
    <w:p w14:paraId="55F0FD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民主决策：市民通过官网留言板、政务微信、线下座谈会等方式为停车场建设规划提建议，体现通过</w:t>
      </w:r>
      <w:r>
        <w:rPr>
          <w:rFonts w:ascii="Arial" w:hAnsi="Arial" w:eastAsia="等线" w:cs="Arial"/>
          <w:b/>
          <w:sz w:val="22"/>
        </w:rPr>
        <w:t>社情民意反映制度</w:t>
      </w:r>
      <w:r>
        <w:rPr>
          <w:rFonts w:ascii="Arial" w:hAnsi="Arial" w:eastAsia="等线" w:cs="Arial"/>
          <w:sz w:val="22"/>
        </w:rPr>
        <w:t>参与民主决策，保障了决策的科学性和民主性。</w:t>
      </w:r>
    </w:p>
    <w:p w14:paraId="53BEFB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民主监督：市民通过“12345”热线投诉举报施工问题，体现通过合法途径行使</w:t>
      </w:r>
      <w:r>
        <w:rPr>
          <w:rFonts w:ascii="Arial" w:hAnsi="Arial" w:eastAsia="等线" w:cs="Arial"/>
          <w:b/>
          <w:sz w:val="22"/>
        </w:rPr>
        <w:t>监督权</w:t>
      </w:r>
      <w:r>
        <w:rPr>
          <w:rFonts w:ascii="Arial" w:hAnsi="Arial" w:eastAsia="等线" w:cs="Arial"/>
          <w:sz w:val="22"/>
        </w:rPr>
        <w:t>，监督国家机关及工作人员的工作。</w:t>
      </w:r>
    </w:p>
    <w:p w14:paraId="212AB1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该市做法的意义：</w:t>
      </w:r>
    </w:p>
    <w:p w14:paraId="16365F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对公民：保障公民依法行使民主权利，激发公民参与公共事务的热情和积极性，提升公民的民主意识；</w:t>
      </w:r>
    </w:p>
    <w:p w14:paraId="296763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对政府：有利于政府听取民意、集中民智，促进决策科学化、民主化；督促政府依法行政，改进工作，提高行政效率，建设服务型政府；</w:t>
      </w:r>
    </w:p>
    <w:p w14:paraId="1FE38C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对社会：有利于维护社会公平正义，推动社会主义民主政治建设，践行全过程人民民主。</w:t>
      </w:r>
    </w:p>
    <w:p w14:paraId="26472809">
      <w:pPr>
        <w:spacing w:before="320" w:after="120" w:line="288" w:lineRule="auto"/>
        <w:ind w:left="0"/>
        <w:jc w:val="left"/>
        <w:outlineLvl w:val="1"/>
      </w:pPr>
      <w:bookmarkStart w:id="35" w:name="heading_37"/>
      <w:r>
        <w:rPr>
          <w:rFonts w:ascii="Arial" w:hAnsi="Arial" w:eastAsia="等线" w:cs="Arial"/>
          <w:b/>
          <w:sz w:val="32"/>
        </w:rPr>
        <w:t>题型三：实践探究题（素养落地，考查综合运用与实践能力）</w:t>
      </w:r>
      <w:bookmarkEnd w:id="35"/>
    </w:p>
    <w:p w14:paraId="05FA809E">
      <w:pPr>
        <w:spacing w:before="300" w:after="120" w:line="288" w:lineRule="auto"/>
        <w:ind w:left="0"/>
        <w:jc w:val="left"/>
        <w:outlineLvl w:val="2"/>
      </w:pPr>
      <w:bookmarkStart w:id="36" w:name="heading_38"/>
      <w:r>
        <w:rPr>
          <w:rFonts w:ascii="Arial" w:hAnsi="Arial" w:eastAsia="等线" w:cs="Arial"/>
          <w:b/>
          <w:sz w:val="30"/>
        </w:rPr>
        <w:t>探究主题：依法参与民主生活，做负责任的公民</w:t>
      </w:r>
      <w:bookmarkEnd w:id="36"/>
    </w:p>
    <w:p w14:paraId="5735A9F6">
      <w:pPr>
        <w:spacing w:before="300" w:after="120" w:line="288" w:lineRule="auto"/>
        <w:ind w:left="0"/>
        <w:jc w:val="left"/>
        <w:outlineLvl w:val="2"/>
      </w:pPr>
      <w:bookmarkStart w:id="37" w:name="heading_39"/>
      <w:r>
        <w:rPr>
          <w:rFonts w:ascii="Arial" w:hAnsi="Arial" w:eastAsia="等线" w:cs="Arial"/>
          <w:b/>
          <w:sz w:val="30"/>
        </w:rPr>
        <w:t>背景</w:t>
      </w:r>
      <w:bookmarkEnd w:id="37"/>
    </w:p>
    <w:p w14:paraId="3076FD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某校九年级学生发现，学校门口的十字路口没有红绿灯，上下学高峰期交通混乱，存在严重的交通安全隐患。同学们想通过自己的努力，推动问题得到解决。</w:t>
      </w:r>
    </w:p>
    <w:p w14:paraId="1BFD4CCD">
      <w:pPr>
        <w:spacing w:before="300" w:after="120" w:line="288" w:lineRule="auto"/>
        <w:ind w:left="0"/>
        <w:jc w:val="left"/>
        <w:outlineLvl w:val="2"/>
      </w:pPr>
      <w:bookmarkStart w:id="38" w:name="heading_40"/>
      <w:r>
        <w:rPr>
          <w:rFonts w:ascii="Arial" w:hAnsi="Arial" w:eastAsia="等线" w:cs="Arial"/>
          <w:b/>
          <w:sz w:val="30"/>
        </w:rPr>
        <w:t>问题</w:t>
      </w:r>
      <w:bookmarkEnd w:id="38"/>
    </w:p>
    <w:p w14:paraId="33BE33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请你作为该校学生代表，设计一份“解决学校门口交通隐患”的民主参与方案，要求包含</w:t>
      </w:r>
      <w:r>
        <w:rPr>
          <w:rFonts w:ascii="Arial" w:hAnsi="Arial" w:eastAsia="等线" w:cs="Arial"/>
          <w:b/>
          <w:sz w:val="22"/>
        </w:rPr>
        <w:t>参与途径、具体步骤、注意事项</w:t>
      </w:r>
      <w:r>
        <w:rPr>
          <w:rFonts w:ascii="Arial" w:hAnsi="Arial" w:eastAsia="等线" w:cs="Arial"/>
          <w:sz w:val="22"/>
        </w:rPr>
        <w:t>三个部分。（</w:t>
      </w:r>
      <w:r>
        <w:rPr>
          <w:rFonts w:ascii="Arial" w:hAnsi="Arial" w:eastAsia="等线" w:cs="Arial"/>
          <w:b/>
          <w:sz w:val="22"/>
        </w:rPr>
        <w:t>考点标注</w:t>
      </w:r>
      <w:r>
        <w:rPr>
          <w:rFonts w:ascii="Arial" w:hAnsi="Arial" w:eastAsia="等线" w:cs="Arial"/>
          <w:sz w:val="22"/>
        </w:rPr>
        <w:t>：民主决策、民主监督，依法参与民主生活的原则，青少年民主参与实践）</w:t>
      </w:r>
    </w:p>
    <w:p w14:paraId="0B29088C">
      <w:pPr>
        <w:spacing w:before="300" w:after="120" w:line="288" w:lineRule="auto"/>
        <w:ind w:left="0"/>
        <w:jc w:val="left"/>
        <w:outlineLvl w:val="2"/>
      </w:pPr>
      <w:bookmarkStart w:id="39" w:name="heading_41"/>
      <w:r>
        <w:rPr>
          <w:rFonts w:ascii="Arial" w:hAnsi="Arial" w:eastAsia="等线" w:cs="Arial"/>
          <w:b/>
          <w:sz w:val="30"/>
        </w:rPr>
        <w:t>参考答案</w:t>
      </w:r>
      <w:bookmarkEnd w:id="39"/>
    </w:p>
    <w:p w14:paraId="57D7939B">
      <w:pPr>
        <w:spacing w:before="260" w:after="120" w:line="288" w:lineRule="auto"/>
        <w:ind w:left="0"/>
        <w:jc w:val="left"/>
        <w:outlineLvl w:val="3"/>
      </w:pPr>
      <w:bookmarkStart w:id="40" w:name="heading_42"/>
      <w:r>
        <w:rPr>
          <w:rFonts w:ascii="Arial" w:hAnsi="Arial" w:eastAsia="等线" w:cs="Arial"/>
          <w:b/>
          <w:sz w:val="28"/>
        </w:rPr>
        <w:t>解决学校门口交通隐患民主参与方案</w:t>
      </w:r>
      <w:bookmarkEnd w:id="40"/>
    </w:p>
    <w:p w14:paraId="7D7EC97D">
      <w:pPr>
        <w:spacing w:before="240" w:after="120" w:line="288" w:lineRule="auto"/>
        <w:ind w:left="0"/>
        <w:jc w:val="left"/>
        <w:outlineLvl w:val="4"/>
      </w:pPr>
      <w:bookmarkStart w:id="41" w:name="heading_43"/>
      <w:r>
        <w:rPr>
          <w:rFonts w:ascii="Arial" w:hAnsi="Arial" w:eastAsia="等线" w:cs="Arial"/>
          <w:b/>
          <w:sz w:val="24"/>
        </w:rPr>
        <w:t>一、参与途径</w:t>
      </w:r>
      <w:bookmarkEnd w:id="41"/>
    </w:p>
    <w:p w14:paraId="3C2E0F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结合实际情况，采用</w:t>
      </w:r>
      <w:r>
        <w:rPr>
          <w:rFonts w:ascii="Arial" w:hAnsi="Arial" w:eastAsia="等线" w:cs="Arial"/>
          <w:b/>
          <w:sz w:val="22"/>
        </w:rPr>
        <w:t>民主决策</w:t>
      </w:r>
      <w:r>
        <w:rPr>
          <w:rFonts w:ascii="Arial" w:hAnsi="Arial" w:eastAsia="等线" w:cs="Arial"/>
          <w:sz w:val="22"/>
        </w:rPr>
        <w:t>（向相关部门提建议）+</w:t>
      </w:r>
      <w:r>
        <w:rPr>
          <w:rFonts w:ascii="Arial" w:hAnsi="Arial" w:eastAsia="等线" w:cs="Arial"/>
          <w:b/>
          <w:sz w:val="22"/>
        </w:rPr>
        <w:t>民主监督</w:t>
      </w:r>
      <w:r>
        <w:rPr>
          <w:rFonts w:ascii="Arial" w:hAnsi="Arial" w:eastAsia="等线" w:cs="Arial"/>
          <w:sz w:val="22"/>
        </w:rPr>
        <w:t>（跟踪问题解决进度）的综合途径，依法、有序参与。</w:t>
      </w:r>
    </w:p>
    <w:p w14:paraId="5ECE09AD">
      <w:pPr>
        <w:spacing w:before="240" w:after="120" w:line="288" w:lineRule="auto"/>
        <w:ind w:left="0"/>
        <w:jc w:val="left"/>
        <w:outlineLvl w:val="4"/>
      </w:pPr>
      <w:bookmarkStart w:id="42" w:name="heading_44"/>
      <w:r>
        <w:rPr>
          <w:rFonts w:ascii="Arial" w:hAnsi="Arial" w:eastAsia="等线" w:cs="Arial"/>
          <w:b/>
          <w:sz w:val="24"/>
        </w:rPr>
        <w:t>二、具体步骤</w:t>
      </w:r>
      <w:bookmarkEnd w:id="42"/>
    </w:p>
    <w:p w14:paraId="56C1BE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前期调研：组织同学分组记录上下学高峰期交通混乱的具体表现、事故隐患点，拍摄照片/视频，收集全校师生、家长的意见和建议，整理成书面调研材料。</w:t>
      </w:r>
    </w:p>
    <w:p w14:paraId="7CF472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提交建议：通过两种方式向当地交管部门（公安局交警大队）和教育局提交建议：① 线上：通过政务服务网、交管部门官方微信的“民意征集”板块提交电子调研材料和建议；② 线下：选派学生代表携带书面材料，到交管部门现场反映问题，提交建议。</w:t>
      </w:r>
    </w:p>
    <w:p w14:paraId="6AB19D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跟踪进度：在提交建议后，通过政务服务热线、交管部门咨询电话，定期询问问题处理进度，做好记录；若超过合理时间未得到回应，可向当地人大代表反映情况，由人大代表督促相关部门处理。</w:t>
      </w:r>
    </w:p>
    <w:p w14:paraId="3F838B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反馈结果：将相关部门的处理意见和问题解决进度，及时反馈给全校师生、家长，若问题得到解决，组织同学观察整改效果，提出后续维护建议。</w:t>
      </w:r>
    </w:p>
    <w:p w14:paraId="3B751DE1">
      <w:pPr>
        <w:spacing w:before="240" w:after="120" w:line="288" w:lineRule="auto"/>
        <w:ind w:left="0"/>
        <w:jc w:val="left"/>
        <w:outlineLvl w:val="4"/>
      </w:pPr>
      <w:bookmarkStart w:id="43" w:name="heading_45"/>
      <w:r>
        <w:rPr>
          <w:rFonts w:ascii="Arial" w:hAnsi="Arial" w:eastAsia="等线" w:cs="Arial"/>
          <w:b/>
          <w:sz w:val="24"/>
        </w:rPr>
        <w:t>三、注意事项</w:t>
      </w:r>
      <w:bookmarkEnd w:id="43"/>
    </w:p>
    <w:p w14:paraId="6D7913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全程遵守宪法和法律，不采取聚众闹事、堵塞交通等非法方式，做到</w:t>
      </w:r>
      <w:r>
        <w:rPr>
          <w:rFonts w:ascii="Arial" w:hAnsi="Arial" w:eastAsia="等线" w:cs="Arial"/>
          <w:b/>
          <w:sz w:val="22"/>
        </w:rPr>
        <w:t>有序参与</w:t>
      </w:r>
      <w:r>
        <w:rPr>
          <w:rFonts w:ascii="Arial" w:hAnsi="Arial" w:eastAsia="等线" w:cs="Arial"/>
          <w:sz w:val="22"/>
        </w:rPr>
        <w:t>；</w:t>
      </w:r>
    </w:p>
    <w:p w14:paraId="183A7B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反映问题时</w:t>
      </w:r>
      <w:r>
        <w:rPr>
          <w:rFonts w:ascii="Arial" w:hAnsi="Arial" w:eastAsia="等线" w:cs="Arial"/>
          <w:b/>
          <w:sz w:val="22"/>
        </w:rPr>
        <w:t>实事求是</w:t>
      </w:r>
      <w:r>
        <w:rPr>
          <w:rFonts w:ascii="Arial" w:hAnsi="Arial" w:eastAsia="等线" w:cs="Arial"/>
          <w:sz w:val="22"/>
        </w:rPr>
        <w:t>，不夸大、不歪曲事实，提交的材料真实、客观；</w:t>
      </w:r>
    </w:p>
    <w:p w14:paraId="441F32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增强责任意识，分工明确、各司其职，坚持集体参与，不单独行动；</w:t>
      </w:r>
    </w:p>
    <w:p w14:paraId="6D8767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保持理性态度，若问题解决需要一定时间，耐心等待，尊重相关部门的工作流程。</w:t>
      </w:r>
    </w:p>
    <w:p w14:paraId="56C2DC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补充提示：Word编辑时，可选中标题调整字体大小（建议一级标题二号、二级标题三号），重点加粗部分可调整颜色，例题可分栏排版，方便打印使用；考点标注可单独调整颜色，便于备课时快速查找对应考点。</w:t>
      </w:r>
    </w:p>
    <w:p w14:paraId="19F3524C">
      <w:pPr>
        <w:spacing w:before="380" w:after="140" w:line="288" w:lineRule="auto"/>
        <w:ind w:left="0"/>
        <w:jc w:val="left"/>
        <w:outlineLvl w:val="0"/>
      </w:pPr>
      <w:bookmarkStart w:id="44" w:name="heading_46"/>
      <w:r>
        <w:rPr>
          <w:rFonts w:ascii="Arial" w:hAnsi="Arial" w:eastAsia="等线" w:cs="Arial"/>
          <w:b/>
          <w:sz w:val="36"/>
        </w:rPr>
        <w:t>三、课后作业（分层设计，贴合考点，含答案）</w:t>
      </w:r>
      <w:bookmarkEnd w:id="44"/>
    </w:p>
    <w:p w14:paraId="081AE1B6">
      <w:pPr>
        <w:spacing w:before="320" w:after="120" w:line="288" w:lineRule="auto"/>
        <w:ind w:left="0"/>
        <w:jc w:val="left"/>
        <w:outlineLvl w:val="1"/>
      </w:pPr>
      <w:bookmarkStart w:id="45" w:name="heading_47"/>
      <w:r>
        <w:rPr>
          <w:rFonts w:ascii="Arial" w:hAnsi="Arial" w:eastAsia="等线" w:cs="Arial"/>
          <w:b/>
          <w:sz w:val="32"/>
        </w:rPr>
        <w:t>基础层（必做，巩固核心概念，10分钟完成）</w:t>
      </w:r>
      <w:bookmarkEnd w:id="45"/>
    </w:p>
    <w:p w14:paraId="02B819CF">
      <w:pPr>
        <w:spacing w:before="300" w:after="120" w:line="288" w:lineRule="auto"/>
        <w:ind w:left="0"/>
        <w:jc w:val="left"/>
        <w:outlineLvl w:val="2"/>
      </w:pPr>
      <w:bookmarkStart w:id="46" w:name="heading_48"/>
      <w:r>
        <w:rPr>
          <w:rFonts w:ascii="Arial" w:hAnsi="Arial" w:eastAsia="等线" w:cs="Arial"/>
          <w:b/>
          <w:sz w:val="30"/>
        </w:rPr>
        <w:t>一、单项选择题</w:t>
      </w:r>
      <w:bookmarkEnd w:id="46"/>
    </w:p>
    <w:p w14:paraId="7CCF12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我国社会主义民主政治的本质属性是（）（考点：全过程人民民主的地位）</w:t>
      </w:r>
    </w:p>
    <w:p w14:paraId="17A2F1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人民当家作主 B. 全过程人民民主 C. 协商民主 D. 选举民主</w:t>
      </w:r>
    </w:p>
    <w:p w14:paraId="33B186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下列属于我国社会主义民主基本形式的是（）（考点：民主的两种形式）</w:t>
      </w:r>
    </w:p>
    <w:p w14:paraId="6D9A8C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选举民主 ② 协商民主 ③ 民主决策 ④ 民主监督</w:t>
      </w:r>
    </w:p>
    <w:p w14:paraId="18DEA4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①② B. ①③ C. ②④ D. ③④</w:t>
      </w:r>
    </w:p>
    <w:p w14:paraId="004559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基层群众自治制度的基础是（）（考点：基层民主实践）</w:t>
      </w:r>
    </w:p>
    <w:p w14:paraId="036152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居民委员会和村民委员会由上级任命 B. 居民/村民直接选举自治组织成员</w:t>
      </w:r>
    </w:p>
    <w:p w14:paraId="3CA66A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国家机关领导基层自治 D. 基层自治组织行使国家权力</w:t>
      </w:r>
    </w:p>
    <w:p w14:paraId="0E0EB4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下列对“民主与人民当家作主”的关系，说法正确的是（）（考点：民主与人民当家作主的区别与联系）</w:t>
      </w:r>
    </w:p>
    <w:p w14:paraId="6612E6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民主就是人民当家作主 B. 人民当家作主是民主的核心和根本目的</w:t>
      </w:r>
    </w:p>
    <w:p w14:paraId="2935C7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人民当家作主不依赖民主形式 D. 民主与人民当家作主没有关联</w:t>
      </w:r>
    </w:p>
    <w:p w14:paraId="626A6350">
      <w:pPr>
        <w:spacing w:before="300" w:after="120" w:line="288" w:lineRule="auto"/>
        <w:ind w:left="0"/>
        <w:jc w:val="left"/>
        <w:outlineLvl w:val="2"/>
      </w:pPr>
      <w:bookmarkStart w:id="47" w:name="heading_49"/>
      <w:r>
        <w:rPr>
          <w:rFonts w:ascii="Arial" w:hAnsi="Arial" w:eastAsia="等线" w:cs="Arial"/>
          <w:b/>
          <w:sz w:val="30"/>
        </w:rPr>
        <w:t>二、简答题（简要回答，不超过50字）</w:t>
      </w:r>
      <w:bookmarkEnd w:id="47"/>
    </w:p>
    <w:p w14:paraId="0A4E83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简述公民行使民主权利的三大核心途径。（考点：公民参与民主生活的途径）</w:t>
      </w:r>
    </w:p>
    <w:p w14:paraId="1625510F">
      <w:pPr>
        <w:spacing w:before="320" w:after="120" w:line="288" w:lineRule="auto"/>
        <w:ind w:left="0"/>
        <w:jc w:val="left"/>
        <w:outlineLvl w:val="1"/>
      </w:pPr>
      <w:bookmarkStart w:id="48" w:name="heading_50"/>
      <w:r>
        <w:rPr>
          <w:rFonts w:ascii="Arial" w:hAnsi="Arial" w:eastAsia="等线" w:cs="Arial"/>
          <w:b/>
          <w:sz w:val="32"/>
        </w:rPr>
        <w:t>提升层（必做，强化知识运用，15分钟完成）</w:t>
      </w:r>
      <w:bookmarkEnd w:id="48"/>
    </w:p>
    <w:p w14:paraId="78EAF7A0">
      <w:pPr>
        <w:spacing w:before="300" w:after="120" w:line="288" w:lineRule="auto"/>
        <w:ind w:left="0"/>
        <w:jc w:val="left"/>
        <w:outlineLvl w:val="2"/>
      </w:pPr>
      <w:bookmarkStart w:id="49" w:name="heading_51"/>
      <w:r>
        <w:rPr>
          <w:rFonts w:ascii="Arial" w:hAnsi="Arial" w:eastAsia="等线" w:cs="Arial"/>
          <w:b/>
          <w:sz w:val="30"/>
        </w:rPr>
        <w:t>材料分析题</w:t>
      </w:r>
      <w:bookmarkEnd w:id="49"/>
    </w:p>
    <w:p w14:paraId="061D74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材料：某校围绕“校园食堂菜品优化”开展民主实践，先通过班级问卷收集学生意见，再组织学生代表、家长代表、食堂工作人员召开协商会，充分讨论后确定菜品优化方案，并公示方案及执行进度，接受全体师生监督。</w:t>
      </w:r>
    </w:p>
    <w:p w14:paraId="7D2350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结合材料，回答下列问题：</w:t>
      </w:r>
    </w:p>
    <w:p w14:paraId="3C2D1F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材料中体现了我国民主的哪些形式和民主参与方式？（4分）</w:t>
      </w:r>
    </w:p>
    <w:p w14:paraId="221402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结合材料，说明这种民主实践是如何体现“人民当家作主”的？（4分）</w:t>
      </w:r>
    </w:p>
    <w:p w14:paraId="35D7221E">
      <w:pPr>
        <w:spacing w:before="320" w:after="120" w:line="288" w:lineRule="auto"/>
        <w:ind w:left="0"/>
        <w:jc w:val="left"/>
        <w:outlineLvl w:val="1"/>
      </w:pPr>
      <w:bookmarkStart w:id="50" w:name="heading_52"/>
      <w:r>
        <w:rPr>
          <w:rFonts w:ascii="Arial" w:hAnsi="Arial" w:eastAsia="等线" w:cs="Arial"/>
          <w:b/>
          <w:sz w:val="32"/>
        </w:rPr>
        <w:t>拓展层（选做，衔接实践，10分钟完成）</w:t>
      </w:r>
      <w:bookmarkEnd w:id="50"/>
    </w:p>
    <w:p w14:paraId="7FA1AB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践题：结合自身生活实际，列举1个你或身边人参与民主生活的场景（如校园、社区），并说明该场景体现了哪种民主形式、民主权利或民主参与方式，以及它如何体现“全过程人民民主”。（要求：不少于80字）</w:t>
      </w:r>
    </w:p>
    <w:p w14:paraId="64F501B2">
      <w:pPr>
        <w:spacing w:before="320" w:after="120" w:line="288" w:lineRule="auto"/>
        <w:ind w:left="0"/>
        <w:jc w:val="left"/>
        <w:outlineLvl w:val="1"/>
      </w:pPr>
      <w:bookmarkStart w:id="51" w:name="heading_53"/>
      <w:r>
        <w:rPr>
          <w:rFonts w:ascii="Arial" w:hAnsi="Arial" w:eastAsia="等线" w:cs="Arial"/>
          <w:b/>
          <w:sz w:val="32"/>
        </w:rPr>
        <w:t>课后作业答案</w:t>
      </w:r>
      <w:bookmarkEnd w:id="51"/>
    </w:p>
    <w:p w14:paraId="63A60D35">
      <w:pPr>
        <w:spacing w:before="300" w:after="120" w:line="288" w:lineRule="auto"/>
        <w:ind w:left="0"/>
        <w:jc w:val="left"/>
        <w:outlineLvl w:val="2"/>
      </w:pPr>
      <w:bookmarkStart w:id="52" w:name="heading_54"/>
      <w:r>
        <w:rPr>
          <w:rFonts w:ascii="Arial" w:hAnsi="Arial" w:eastAsia="等线" w:cs="Arial"/>
          <w:b/>
          <w:sz w:val="30"/>
        </w:rPr>
        <w:t>一、基础层答案</w:t>
      </w:r>
      <w:bookmarkEnd w:id="52"/>
    </w:p>
    <w:p w14:paraId="46F061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（一）单项选择题</w:t>
      </w:r>
    </w:p>
    <w:p w14:paraId="1EA50B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B（解析：全过程人民民主是社会主义民主政治的本质属性，人民当家作主是本质特征）</w:t>
      </w:r>
    </w:p>
    <w:p w14:paraId="7527BB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A（解析：我国民主的基本形式是选举民主和协商民主，民主决策、民主监督是公民行使民主权利的途径）</w:t>
      </w:r>
    </w:p>
    <w:p w14:paraId="737E66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B（解析：基层群众自治组织成员由居民/村民直接选举产生，A、C、D均错误，基层自治组织是非国家机关）</w:t>
      </w:r>
    </w:p>
    <w:p w14:paraId="419CE7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B（解析：A错误，民主是完整体系，不等同于人民当家作主；C错误，人民当家作主通过民主形式实现；D错误，二者密不可分）</w:t>
      </w:r>
    </w:p>
    <w:p w14:paraId="083CEA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（二）简答题</w:t>
      </w:r>
    </w:p>
    <w:p w14:paraId="3FC5F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答案：公民行使民主权利的三大核心途径是民主选举、民主决策、民主监督。（准确简洁，不超字数即可）</w:t>
      </w:r>
    </w:p>
    <w:p w14:paraId="72BC5EAA">
      <w:pPr>
        <w:spacing w:before="300" w:after="120" w:line="288" w:lineRule="auto"/>
        <w:ind w:left="0"/>
        <w:jc w:val="left"/>
        <w:outlineLvl w:val="2"/>
      </w:pPr>
      <w:bookmarkStart w:id="53" w:name="heading_55"/>
      <w:r>
        <w:rPr>
          <w:rFonts w:ascii="Arial" w:hAnsi="Arial" w:eastAsia="等线" w:cs="Arial"/>
          <w:b/>
          <w:sz w:val="30"/>
        </w:rPr>
        <w:t>二、提升层答案</w:t>
      </w:r>
      <w:bookmarkEnd w:id="53"/>
    </w:p>
    <w:p w14:paraId="559D1C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材料分析题</w:t>
      </w:r>
    </w:p>
    <w:p w14:paraId="60093A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① 民主形式：协商民主（学生、家长、食堂工作人员协商讨论）；② 民主参与方式：民主决策（收集意见、协商确定方案）、民主监督（公示方案及进度，接受监督）。（每点1分，共4分，表述合理即可）</w:t>
      </w:r>
    </w:p>
    <w:p w14:paraId="2448BF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① 该实践让学生（校园的“主人”）参与校园公共事务决策，体现了人民当家作主的本质；② 通过问卷收集意见、协商讨论，保障学生充分表达意愿，体现“有事好商量”的民主真谛；③ 公示方案、接受监督，保障学生的知情权，让民主落地，切实维护学生利益，体现人民当家作主的真实性。（每点2分，答出2点即可，共4分，贴合材料、表述合理即可）</w:t>
      </w:r>
    </w:p>
    <w:p w14:paraId="7A0768FA">
      <w:pPr>
        <w:spacing w:before="300" w:after="120" w:line="288" w:lineRule="auto"/>
        <w:ind w:left="0"/>
        <w:jc w:val="left"/>
        <w:outlineLvl w:val="2"/>
      </w:pPr>
      <w:bookmarkStart w:id="54" w:name="heading_56"/>
      <w:r>
        <w:rPr>
          <w:rFonts w:ascii="Arial" w:hAnsi="Arial" w:eastAsia="等线" w:cs="Arial"/>
          <w:b/>
          <w:sz w:val="30"/>
        </w:rPr>
        <w:t>三、拓展层答案（示例，言之有理即可）</w:t>
      </w:r>
      <w:bookmarkEnd w:id="54"/>
    </w:p>
    <w:p w14:paraId="09194E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：社区开展老旧小区电梯加装调研，通过业主群征集意见、组织业主代表协商，最终投票确定加装方案，并公示施工进度和费用明细，接受业主监督。该场景体现了协商民主、选举民主（投票），公民通过民主决策、民主监督参与民主生活；从意见征集、协商讨论到投票决策、全程监督，覆盖民主全流程，保障业主自主决定自身利益相关的公共事务，体现了全过程人民民主“最广泛、最真实、最管用”的特点，彰显人民当家作主。</w:t>
      </w:r>
    </w:p>
    <w:p w14:paraId="058EE1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6623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7793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E3637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10075</Words>
  <Characters>10245</Characters>
  <TotalTime>185</TotalTime>
  <ScaleCrop>false</ScaleCrop>
  <LinksUpToDate>false</LinksUpToDate>
  <CharactersWithSpaces>10445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2026-02-04T23:59:00Z</dcterms:created>
  <dc:creator>Apache POI</dc:creator>
  <cp:lastModifiedBy>墨鱼</cp:lastModifiedBy>
  <dcterms:modified xsi:type="dcterms:W3CDTF">2026-02-05T03:05:56Z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eyJoZGlkIjoiZGRlZGYxOTI0M2IwMzI1MmNmZjViMDA4ODAzNzQ1YmIiLCJ1c2VySWQiOiIxMjA0NDI1ODc1In0=</vt:lpwstr>
  </property>
  <property fmtid="{D5CDD505-2E9C-101B-9397-08002B2CF9AE}" pid="3" name="KSOProductBuildVer">
    <vt:lpwstr>2052-12.1.0.25225</vt:lpwstr>
  </property>
  <property fmtid="{D5CDD505-2E9C-101B-9397-08002B2CF9AE}" pid="4" name="ICV">
    <vt:lpwstr>68ED738FAB2241BAAFCBB483B5BFB25F_12</vt:lpwstr>
  </property>
</Properties>
</file>